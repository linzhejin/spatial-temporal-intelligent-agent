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518F5">
      <w:pPr>
        <w:pStyle w:val="31"/>
      </w:pPr>
      <w:r>
        <w:t>武汉大学校园步行导航数据核实与后续获取规划</w:t>
      </w:r>
    </w:p>
    <w:p w14:paraId="6C33EA35">
      <w:r>
        <w:rPr>
          <w:rFonts w:ascii="微软雅黑" w:hAnsi="微软雅黑" w:eastAsia="微软雅黑"/>
          <w:color w:val="000000"/>
        </w:rPr>
        <w:t>版本 1.0  |  2026年10月9日  |  项目持续修订用</w:t>
      </w:r>
    </w:p>
    <w:p w14:paraId="0AF521CE">
      <w:r>
        <w:rPr>
          <w:rFonts w:ascii="微软雅黑" w:hAnsi="微软雅黑" w:eastAsia="微软雅黑"/>
          <w:color w:val="000000"/>
        </w:rPr>
        <w:t>本规划用于维护校园步行导航的数据质量：先把来源、许可和真实通行条件说清，再核实关键校门、入口与路段，最后通过独立路线对照判断新增数据是否改善导航。任务表和附录保留状态与复核栏，核验后可逐项更新。</w:t>
      </w:r>
      <w:bookmarkStart w:id="0" w:name="_GoBack"/>
      <w:bookmarkEnd w:id="0"/>
    </w:p>
    <w:p w14:paraId="782F4D41">
      <w:r>
        <w:rPr>
          <w:rFonts w:ascii="微软雅黑" w:hAnsi="微软雅黑" w:eastAsia="微软雅黑"/>
          <w:color w:val="000000"/>
        </w:rPr>
        <w:t>当前最需要解决的是校门与道路的现行通行规则、建筑真实入口，以及混合路网和历史校园 GIS 的来源与使用条件。遥感和公开地图已能提出候选路线，尚不足以证明这些路在现场可走、舒适或适合无障碍通行。</w:t>
      </w:r>
    </w:p>
    <w:p w14:paraId="504F4D2F">
      <w:pPr>
        <w:pStyle w:val="3"/>
      </w:pPr>
      <w:r>
        <w:t>一 现有数据与实际可用程度</w:t>
      </w:r>
    </w:p>
    <w:p w14:paraId="6EB8C313">
      <w:r>
        <w:rPr>
          <w:rFonts w:ascii="微软雅黑" w:hAnsi="微软雅黑" w:eastAsia="微软雅黑"/>
          <w:color w:val="000000"/>
        </w:rPr>
        <w:t>判定口径：取得表示文件或记录已到手；处理表示完成了提取、匹配或计算；核实表示有可追溯的规则或现场证据；正式使用还需要与具体导航场景相符的来源、许可、有效期和独立验证。以下按2026年10月9日研究快照列示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528"/>
        <w:gridCol w:w="2232"/>
        <w:gridCol w:w="2837"/>
      </w:tblGrid>
      <w:tr w14:paraId="47BD51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68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45205E58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</w:t>
            </w:r>
          </w:p>
        </w:tc>
        <w:tc>
          <w:tcPr>
            <w:tcW w:w="3528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578B9652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已取得与处理</w:t>
            </w:r>
          </w:p>
        </w:tc>
        <w:tc>
          <w:tcPr>
            <w:tcW w:w="2232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1AD64A50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可支持的功能</w:t>
            </w:r>
          </w:p>
        </w:tc>
        <w:tc>
          <w:tcPr>
            <w:tcW w:w="2837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4B0568AB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尚缺的证明</w:t>
            </w:r>
          </w:p>
        </w:tc>
      </w:tr>
      <w:tr w14:paraId="44ABB5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C0933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正式路网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60562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研究快照的混合路网为EPSG:4326、14,622条有向边；边属性有版本/哈希记录。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19955F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可作现有最短路和候选属性的对照骨架。</w:t>
            </w:r>
          </w:p>
        </w:tc>
        <w:tc>
          <w:tcPr>
            <w:tcW w:w="283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42269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校园边界、来源许可、局部连接和步行权限未逐段核实。</w:t>
            </w:r>
          </w:p>
        </w:tc>
      </w:tr>
      <w:tr w14:paraId="229EF8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7D65E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现有POI</w:t>
            </w:r>
          </w:p>
        </w:tc>
        <w:tc>
          <w:tcPr>
            <w:tcW w:w="352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A3384E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本次只读检查项目data/pois.json为443条；名称、别名和坐标可读取。</w:t>
            </w:r>
          </w:p>
        </w:tc>
        <w:tc>
          <w:tcPr>
            <w:tcW w:w="223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DF9074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可供目的地检索及路线起终点吸附。</w:t>
            </w:r>
          </w:p>
        </w:tc>
        <w:tc>
          <w:tcPr>
            <w:tcW w:w="2837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1CB46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数量会随另一数据工作变化；实际入口、别名准确性和路网连接仍需抽样核实。</w:t>
            </w:r>
          </w:p>
        </w:tc>
      </w:tr>
      <w:tr w14:paraId="1C97BB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D3FC25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OSM通行与入口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293B96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Geofabrik湖北PBF快照为2026-10-06；提取2,994条候选道路及559个出入口、障碍和过街节点，形成69项断点队列。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881256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可定位值得复核的门点、限制标签、台阶及连通缺口。</w:t>
            </w:r>
          </w:p>
        </w:tc>
        <w:tc>
          <w:tcPr>
            <w:tcW w:w="283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76542F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原始标签和OSM学部范围不是现行校方政策；队列69项全部待核验。</w:t>
            </w:r>
          </w:p>
        </w:tc>
      </w:tr>
      <w:tr w14:paraId="1486B1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F4AC7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CHMv2树冠</w:t>
            </w:r>
          </w:p>
        </w:tc>
        <w:tc>
          <w:tcPr>
            <w:tcW w:w="352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608CCF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Meta/WRI CHMv2瓦片已取得，并按路段周边计算树冠高度代理；绑定边ID与几何哈希。</w:t>
            </w:r>
          </w:p>
        </w:tc>
        <w:tc>
          <w:tcPr>
            <w:tcW w:w="223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D219A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筛选可能有遮荫差异的路线。</w:t>
            </w:r>
          </w:p>
        </w:tc>
        <w:tc>
          <w:tcPr>
            <w:tcW w:w="2837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D3962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瓦片未找到观测日期；树冠高度不等于当下行人阴凉或舒适度。</w:t>
            </w:r>
          </w:p>
        </w:tc>
      </w:tr>
      <w:tr w14:paraId="3500AA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1C0785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SinoLC地表分类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2B1EAE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SinoLC-1武汉成员已取得，ZIP成员CRC32、长度及SHA-256已核对；母包MD5未验证。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8564AD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辅助比较植被与地表类型候选。</w:t>
            </w:r>
          </w:p>
        </w:tc>
        <w:tc>
          <w:tcPr>
            <w:tcW w:w="283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519946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影像时间混合且较旧；NoData与分类不代表真实通行条件。</w:t>
            </w:r>
          </w:p>
        </w:tc>
      </w:tr>
      <w:tr w14:paraId="2DA743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2DC96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SinoBF建筑功能</w:t>
            </w:r>
          </w:p>
        </w:tc>
        <w:tc>
          <w:tcPr>
            <w:tcW w:w="352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573C4F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SinoBF-1 V1.0武汉图层已提取，建筑功能仅用于候选筛查。</w:t>
            </w:r>
          </w:p>
        </w:tc>
        <w:tc>
          <w:tcPr>
            <w:tcW w:w="223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B0BE7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查找可能遗漏的楼宇功能。</w:t>
            </w:r>
          </w:p>
        </w:tc>
        <w:tc>
          <w:tcPr>
            <w:tcW w:w="2837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C5D30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缺官方名称、入口和开放时间；CC BY-NC 4.0用途需按场景审查。</w:t>
            </w:r>
          </w:p>
        </w:tc>
      </w:tr>
      <w:tr w14:paraId="059C2A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74D20F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Overture建筑与地点</w:t>
            </w:r>
          </w:p>
        </w:tc>
        <w:tc>
          <w:tcPr>
            <w:tcW w:w="352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580837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2026-09-23.1版已按研究范围作本地筛选；Buildings及Places保留不同来源许可。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67E554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辅助楼宇轮廓与地点查漏。</w:t>
            </w:r>
          </w:p>
        </w:tc>
        <w:tc>
          <w:tcPr>
            <w:tcW w:w="283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FBD8C5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存在分类错配或重复候选；轮廓中心不是入口，混合来源需保留逐条授权信息。</w:t>
            </w:r>
          </w:p>
        </w:tc>
      </w:tr>
    </w:tbl>
    <w:p w14:paraId="09462C05">
      <w:pPr>
        <w:spacing w:after="40"/>
      </w:pPr>
    </w:p>
    <w:p w14:paraId="4BF5989B">
      <w:r>
        <w:rPr>
          <w:rFonts w:ascii="微软雅黑" w:hAnsi="微软雅黑" w:eastAsia="微软雅黑"/>
          <w:color w:val="000000"/>
        </w:rPr>
        <w:t>以上数量对应数据快照，不代表现行校方全量数据。正式路线是否安全、开放及按身份可通行，仍以有效规则与获准现场核验为准。</w:t>
      </w:r>
    </w:p>
    <w:p w14:paraId="795F5643">
      <w:pPr>
        <w:pStyle w:val="3"/>
      </w:pPr>
      <w:r>
        <w:t>二 当前需要核实的事项</w:t>
      </w:r>
    </w:p>
    <w:p w14:paraId="7B52D13F">
      <w:r>
        <w:rPr>
          <w:rFonts w:ascii="微软雅黑" w:hAnsi="微软雅黑" w:eastAsia="微软雅黑"/>
          <w:color w:val="000000"/>
        </w:rPr>
        <w:t>按对路线正确性的影响安排核实。V01至V03先处理范围、许可和通行约束；V04至V06核实目的地、无障碍与环境；V07处理历史GIS资料。每项默认状态为待核实，结果和下次复核日期留给后续填写。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339"/>
        <w:gridCol w:w="2693"/>
        <w:gridCol w:w="3053"/>
        <w:gridCol w:w="2232"/>
      </w:tblGrid>
      <w:tr w14:paraId="57D44E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8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4C3F103D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1339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049F02BA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w="2693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14C72BCC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已知证据与缺口</w:t>
            </w:r>
          </w:p>
        </w:tc>
        <w:tc>
          <w:tcPr>
            <w:tcW w:w="3053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307D05CB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下一步行动与获取对象</w:t>
            </w:r>
          </w:p>
        </w:tc>
        <w:tc>
          <w:tcPr>
            <w:tcW w:w="2232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5D4ABB4F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完成标准与跟踪</w:t>
            </w:r>
          </w:p>
        </w:tc>
      </w:tr>
      <w:tr w14:paraId="6B754D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97DD7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V01</w:t>
            </w:r>
          </w:p>
        </w:tc>
        <w:tc>
          <w:tcPr>
            <w:tcW w:w="13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C655D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校园边界</w:t>
            </w:r>
          </w:p>
        </w:tc>
        <w:tc>
          <w:tcPr>
            <w:tcW w:w="26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21794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现有图网范围和三个OSM学部关系可用于筛选；33项断点由项目多边形裁剪产生。项目范围尚无校方确认。</w:t>
            </w:r>
          </w:p>
        </w:tc>
        <w:tc>
          <w:tcPr>
            <w:tcW w:w="305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675FC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向项目数据负责人或校方确认研究边界及边界版本；逐项判定33处道路是否属于目标区域。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C6A3F4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边界依据、版本及33项范围判定可追溯；不把裁剪写成物理封闭。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59EE87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F9CB90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V02</w:t>
            </w:r>
          </w:p>
        </w:tc>
        <w:tc>
          <w:tcPr>
            <w:tcW w:w="1339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DA65CF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路网来源</w:t>
            </w:r>
          </w:p>
        </w:tc>
        <w:tc>
          <w:tcPr>
            <w:tcW w:w="269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4F5103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混合路网含课程图资；ArcEngine-WGIS等候选的许可、采集日期与坐标系有疑点。</w:t>
            </w:r>
          </w:p>
        </w:tc>
        <w:tc>
          <w:tcPr>
            <w:tcW w:w="305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2D8AD0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核对原始资料、许可范围、CRS、采集年代和拓扑语义；请导师或持有者确认书面条件。</w:t>
            </w:r>
          </w:p>
        </w:tc>
        <w:tc>
          <w:tcPr>
            <w:tcW w:w="223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157570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研究、公开展示、衍生分发条件分别记录；争议图层留在候选层。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69AB23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A1836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V03</w:t>
            </w:r>
          </w:p>
        </w:tc>
        <w:tc>
          <w:tcPr>
            <w:tcW w:w="13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77EC9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校门与道路通行</w:t>
            </w:r>
          </w:p>
        </w:tc>
        <w:tc>
          <w:tcPr>
            <w:tcW w:w="26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C406ED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69项队列含34个access_node及2个access_way；2025预约系统上线已确认，具体门/时段仍未知。</w:t>
            </w:r>
          </w:p>
        </w:tc>
        <w:tc>
          <w:tcPr>
            <w:tcW w:w="305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1DAD46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先向保卫部门或导师引荐团队核实身份、进出方向、开放时间、预约前提和临时封闭；获准后核对门点。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23D25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每条规则有对象、适用人群/方式、方向、有效期、来源和复核人；冲突标为待裁定。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2A1268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92900D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V04</w:t>
            </w:r>
          </w:p>
        </w:tc>
        <w:tc>
          <w:tcPr>
            <w:tcW w:w="1339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19750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楼宇与入口</w:t>
            </w:r>
          </w:p>
        </w:tc>
        <w:tc>
          <w:tcPr>
            <w:tcW w:w="269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EB287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当前POI快照有443条，SinoBF与Overture仅提供候选名称/轮廓。</w:t>
            </w:r>
          </w:p>
        </w:tc>
        <w:tc>
          <w:tcPr>
            <w:tcW w:w="305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9D11A3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选常用教学楼、图书馆、医院及校门，核对别名、实际步行入口和入口到道路的连接。</w:t>
            </w:r>
          </w:p>
        </w:tc>
        <w:tc>
          <w:tcPr>
            <w:tcW w:w="223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C4DF97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抽样点能到达正确入口；建筑中心不得充当已核实的门。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5A7A56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65EE55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V05</w:t>
            </w:r>
          </w:p>
        </w:tc>
        <w:tc>
          <w:tcPr>
            <w:tcW w:w="13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0F1ABF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无障碍与路面</w:t>
            </w:r>
          </w:p>
        </w:tc>
        <w:tc>
          <w:tcPr>
            <w:tcW w:w="26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B02FDE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OSM有台阶、坡度与路面标签候选，完整性和现场现况未知。</w:t>
            </w:r>
          </w:p>
        </w:tc>
        <w:tc>
          <w:tcPr>
            <w:tcW w:w="305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8C3E5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在获准区域记录台阶、坡道、路缘、路面与前后连续性，优先覆盖关键OD差异路段。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CC046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逐段标明观测日期、位置、通行方式和无法确认的环节；形成可复查记录。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3BB23C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0391F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V06</w:t>
            </w:r>
          </w:p>
        </w:tc>
        <w:tc>
          <w:tcPr>
            <w:tcW w:w="1339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4E169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环境偏好</w:t>
            </w:r>
          </w:p>
        </w:tc>
        <w:tc>
          <w:tcPr>
            <w:tcW w:w="269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0316D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CHMv2和SinoLC仅为代理；od_04、od_02的离线计算仍未现场验证。</w:t>
            </w:r>
          </w:p>
        </w:tc>
        <w:tc>
          <w:tcPr>
            <w:tcW w:w="305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C7A96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同一天时段比较同图网最短路与候选路，记录天气、树荫、实际距离、用时和是否抵达入口。</w:t>
            </w:r>
          </w:p>
        </w:tc>
        <w:tc>
          <w:tcPr>
            <w:tcW w:w="223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6AD2FF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至少一组独立实走对照有原始记录；未观察到收益就记无收益或不确定。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1F2BD2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06DD6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V07</w:t>
            </w:r>
          </w:p>
        </w:tc>
        <w:tc>
          <w:tcPr>
            <w:tcW w:w="13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C58785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历史校园GIS</w:t>
            </w:r>
          </w:p>
        </w:tc>
        <w:tc>
          <w:tcPr>
            <w:tcW w:w="26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87A92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ArcEngine-WGIS有人行道、站点和线路候选；BikeMap有静态道路点边；两者数据权利和时相未明。</w:t>
            </w:r>
          </w:p>
        </w:tc>
        <w:tc>
          <w:tcPr>
            <w:tcW w:w="305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97A2C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向作者或导师核实数据文件的许可、底图来源、采集日期、CRS和字段含义；披露已做的本机临时只读审查。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23A5F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取得明确许可与元数据后再评估是否值得独立比对；未经确认不并入正式路网。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</w:tbl>
    <w:p w14:paraId="25311B9C">
      <w:pPr>
        <w:spacing w:after="40"/>
      </w:pPr>
    </w:p>
    <w:p w14:paraId="3C64694B">
      <w:pPr>
        <w:pStyle w:val="3"/>
      </w:pPr>
      <w:r>
        <w:t>重点门点的首轮核查</w:t>
      </w:r>
    </w:p>
    <w:p w14:paraId="6415DDAF">
      <w:pPr>
        <w:keepNext/>
      </w:pPr>
      <w:r>
        <w:rPr>
          <w:rFonts w:ascii="微软雅黑" w:hAnsi="微软雅黑" w:eastAsia="微软雅黑"/>
          <w:color w:val="000000"/>
        </w:rPr>
        <w:t>相近点仅用于安排同一次到访，不能据此认定为同一个校门。下表的最大受影响分量是图论影响指标，不代表标签错误或现场封闭。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960"/>
        <w:gridCol w:w="4421"/>
      </w:tblGrid>
      <w:tr w14:paraId="5A3A6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84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6F9CD720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门点候选</w:t>
            </w:r>
          </w:p>
        </w:tc>
        <w:tc>
          <w:tcPr>
            <w:tcW w:w="3960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75A886D7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原始OSM节点ID</w:t>
            </w:r>
          </w:p>
        </w:tc>
        <w:tc>
          <w:tcPr>
            <w:tcW w:w="4421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69C2B17B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现场或校方需回答的问题</w:t>
            </w:r>
          </w:p>
        </w:tc>
      </w:tr>
      <w:tr w14:paraId="28A4C3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99DC4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凌波门</w:t>
            </w:r>
          </w:p>
        </w:tc>
        <w:tc>
          <w:tcPr>
            <w:tcW w:w="39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5CF1F4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1199819110、13613667177、13613667184</w:t>
            </w:r>
          </w:p>
        </w:tc>
        <w:tc>
          <w:tcPr>
            <w:tcW w:w="442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34543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foot=no与foot=permit并存；一项标注07:00至22:00。核对各开口及方向。</w:t>
            </w:r>
          </w:p>
        </w:tc>
      </w:tr>
      <w:tr w14:paraId="45E669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0E543D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文澜门</w:t>
            </w:r>
          </w:p>
        </w:tc>
        <w:tc>
          <w:tcPr>
            <w:tcW w:w="3960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410AA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13613667193、1663906491、13613667196</w:t>
            </w:r>
          </w:p>
        </w:tc>
        <w:tc>
          <w:tcPr>
            <w:tcW w:w="4421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B2E09D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foot=no与foot=permit并存；核对全天标注是否仍适用。</w:t>
            </w:r>
          </w:p>
        </w:tc>
      </w:tr>
      <w:tr w14:paraId="02CDDD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F2766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弘毅门</w:t>
            </w:r>
          </w:p>
        </w:tc>
        <w:tc>
          <w:tcPr>
            <w:tcW w:w="396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9F3DD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13241555638、13613667157</w:t>
            </w:r>
          </w:p>
        </w:tc>
        <w:tc>
          <w:tcPr>
            <w:tcW w:w="442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66264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foot=no与foot=permit并存；核对预约、身份及实际位置。</w:t>
            </w:r>
          </w:p>
        </w:tc>
      </w:tr>
      <w:tr w14:paraId="1B000D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D9E77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珞珈门近邻簇</w:t>
            </w:r>
          </w:p>
        </w:tc>
        <w:tc>
          <w:tcPr>
            <w:tcW w:w="3960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5D73FE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13238420133、13238420137、13240918484、13613667148</w:t>
            </w:r>
          </w:p>
        </w:tc>
        <w:tc>
          <w:tcPr>
            <w:tcW w:w="4421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0CA4E3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foot=no与foot=permit并存；逐点核对进出方向与通行条件。</w:t>
            </w:r>
          </w:p>
        </w:tc>
      </w:tr>
    </w:tbl>
    <w:p w14:paraId="4B7D6E7C">
      <w:pPr>
        <w:spacing w:after="40"/>
      </w:pPr>
    </w:p>
    <w:p w14:paraId="228C6FA8">
      <w:pPr>
        <w:pStyle w:val="3"/>
      </w:pPr>
      <w:r>
        <w:t>三 后续值得获取的数据</w:t>
      </w:r>
    </w:p>
    <w:p w14:paraId="2E2E8EB6">
      <w:r>
        <w:rPr>
          <w:rFonts w:ascii="微软雅黑" w:hAnsi="微软雅黑" w:eastAsia="微软雅黑"/>
          <w:color w:val="000000"/>
        </w:rPr>
        <w:t>获取顺序按步行导航价值、现有缺口和获取可行性安排。优先向校方索取窄范围、带有效期的静态或脱敏事实；拿不到导出时，可先取得具体规则确认与获准核验渠道。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339"/>
        <w:gridCol w:w="2693"/>
        <w:gridCol w:w="3053"/>
        <w:gridCol w:w="2232"/>
      </w:tblGrid>
      <w:tr w14:paraId="43C0D0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8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2FAF3592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1339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18993902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w="2693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282C10AF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已知证据与缺口</w:t>
            </w:r>
          </w:p>
        </w:tc>
        <w:tc>
          <w:tcPr>
            <w:tcW w:w="3053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6A12C1BE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下一步行动与获取对象</w:t>
            </w:r>
          </w:p>
        </w:tc>
        <w:tc>
          <w:tcPr>
            <w:tcW w:w="2232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4CFDE968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完成标准与跟踪</w:t>
            </w:r>
          </w:p>
        </w:tc>
      </w:tr>
      <w:tr w14:paraId="3D36FE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36856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D01</w:t>
            </w:r>
          </w:p>
        </w:tc>
        <w:tc>
          <w:tcPr>
            <w:tcW w:w="13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E02F8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当前通行规则</w:t>
            </w:r>
          </w:p>
        </w:tc>
        <w:tc>
          <w:tcPr>
            <w:tcW w:w="26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060747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当前门点队列与历史公告给出线索；规则没有身份组和周期时段的可靠现况。</w:t>
            </w:r>
          </w:p>
        </w:tc>
        <w:tc>
          <w:tcPr>
            <w:tcW w:w="305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202F5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保卫部及校园交通协作团队：校门/通道ID、坐标、人员类型、方向、开放时段、预约要求、临时封闭起止与维护人。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EF00A4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能按时间和身份判定一条路线是否可走；每条附来源、有效期与更新方式。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5B51B2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7DA5CD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D02</w:t>
            </w:r>
          </w:p>
        </w:tc>
        <w:tc>
          <w:tcPr>
            <w:tcW w:w="1339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F76F2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真实入口与常用设施</w:t>
            </w:r>
          </w:p>
        </w:tc>
        <w:tc>
          <w:tcPr>
            <w:tcW w:w="269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9D464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现有POI可检索；楼宇轮廓和质心无法代表入口。</w:t>
            </w:r>
          </w:p>
        </w:tc>
        <w:tc>
          <w:tcPr>
            <w:tcW w:w="305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A4F39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校方地图/院系/现场：楼名与别名、设施类别、入口坐标、入口对应路段、开放时段、更新时间。</w:t>
            </w:r>
          </w:p>
        </w:tc>
        <w:tc>
          <w:tcPr>
            <w:tcW w:w="223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3FC44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抽样目的地导航到正确入口，名称及坐标可追溯。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06AB77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2CA3F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D03</w:t>
            </w:r>
          </w:p>
        </w:tc>
        <w:tc>
          <w:tcPr>
            <w:tcW w:w="13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0E3B1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无障碍连续性</w:t>
            </w:r>
          </w:p>
        </w:tc>
        <w:tc>
          <w:tcPr>
            <w:tcW w:w="26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DA7A5F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OSM标签稀疏；台阶、坡道与路缘的连续路线未获证实。</w:t>
            </w:r>
          </w:p>
        </w:tc>
        <w:tc>
          <w:tcPr>
            <w:tcW w:w="305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794C97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校方无障碍设施资料或获准现场观察：台阶级数、坡道、路缘、宽度/障碍、通行方向及变动日期。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8B0D50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关键路线从起点到目标入口连续可达；未知段显式标记。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62D634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88401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D04</w:t>
            </w:r>
          </w:p>
        </w:tc>
        <w:tc>
          <w:tcPr>
            <w:tcW w:w="1339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15131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缺失人行连接</w:t>
            </w:r>
          </w:p>
        </w:tc>
        <w:tc>
          <w:tcPr>
            <w:tcW w:w="269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234330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现有图可能遗漏穿楼通道、支路和校园内部连接；历史GIS仅是候选。</w:t>
            </w:r>
          </w:p>
        </w:tc>
        <w:tc>
          <w:tcPr>
            <w:tcW w:w="305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C76C4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获准的路网图层或定点踏勘：端点、线形、连接方式、是否常开、限制、采集日期、CRS和许可。</w:t>
            </w:r>
          </w:p>
        </w:tc>
        <w:tc>
          <w:tcPr>
            <w:tcW w:w="223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154058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候选边与正式图拓扑匹配并经实地核对，断点变化可解释。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10CCFC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8D377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D05</w:t>
            </w:r>
          </w:p>
        </w:tc>
        <w:tc>
          <w:tcPr>
            <w:tcW w:w="13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9ED880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阴凉与地面体验</w:t>
            </w:r>
          </w:p>
        </w:tc>
        <w:tc>
          <w:tcPr>
            <w:tcW w:w="26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ABC1C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遥感树冠与地表是代理，无法说明不同时间的地面体感。</w:t>
            </w:r>
          </w:p>
        </w:tc>
        <w:tc>
          <w:tcPr>
            <w:tcW w:w="305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47DED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分时段现场观察：路段ID、天气、时间、阴凉范围、路面、步行时间、观测方式。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2D5D94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固定样本可复测；与最短路比较时说明真实绕行和体验差异。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68CFE1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BF8A4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D06</w:t>
            </w:r>
          </w:p>
        </w:tc>
        <w:tc>
          <w:tcPr>
            <w:tcW w:w="1339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329357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静态校巴资料</w:t>
            </w:r>
          </w:p>
        </w:tc>
        <w:tc>
          <w:tcPr>
            <w:tcW w:w="269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A55B5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2026年暑期约15分钟班次是当时报道，不能代表学期常规服务。</w:t>
            </w:r>
          </w:p>
        </w:tc>
        <w:tc>
          <w:tcPr>
            <w:tcW w:w="305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37E7B3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后勤运输责任部门：线路几何、站点坐标与顺序、运营日、班次/时段、有效日期、更新渠道和许可。</w:t>
            </w:r>
          </w:p>
        </w:tc>
        <w:tc>
          <w:tcPr>
            <w:tcW w:w="223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8ABEF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可独立核对一条常规学期线路；接驳评估保留纯步行方案。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  <w:tr w14:paraId="0467AA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A105A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D07</w:t>
            </w:r>
          </w:p>
        </w:tc>
        <w:tc>
          <w:tcPr>
            <w:tcW w:w="13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27E066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路线偏好样本</w:t>
            </w:r>
          </w:p>
        </w:tc>
        <w:tc>
          <w:tcPr>
            <w:tcW w:w="26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6866F5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现有离线OD对照少且没有地面真值，不能据此训练学习式路线决策。</w:t>
            </w:r>
          </w:p>
        </w:tc>
        <w:tc>
          <w:tcPr>
            <w:tcW w:w="305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C0BC03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在已获准、可通行的路线中收集匿名成对选择与任务完成结果：OD、路线版本、时间天气、到达入口、用时、反馈。</w:t>
            </w:r>
          </w:p>
        </w:tc>
        <w:tc>
          <w:tcPr>
            <w:tcW w:w="223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427AC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样本可复核且覆盖不同场景；只用作后续偏好研究，不保存个人轨迹或身份。</w:t>
            </w:r>
            <w:r>
              <w:rPr>
                <w:rFonts w:ascii="微软雅黑" w:hAnsi="微软雅黑" w:eastAsia="微软雅黑"/>
                <w:color w:val="00000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7"/>
              </w:rPr>
              <w:t>状态：待核实；结果：待填；复核：待定</w:t>
            </w:r>
          </w:p>
        </w:tc>
      </w:tr>
    </w:tbl>
    <w:p w14:paraId="2305A6A2">
      <w:pPr>
        <w:spacing w:after="40"/>
      </w:pPr>
    </w:p>
    <w:p w14:paraId="48D52DBA">
      <w:pPr>
        <w:pStyle w:val="3"/>
      </w:pPr>
      <w:r>
        <w:t>低优先级和独立扩展</w:t>
      </w:r>
    </w:p>
    <w:p w14:paraId="0EC0DEFF">
      <w:r>
        <w:rPr>
          <w:rFonts w:ascii="微软雅黑" w:hAnsi="微软雅黑" w:eastAsia="微软雅黑"/>
          <w:color w:val="000000"/>
        </w:rPr>
        <w:t>WHU-Mix Vector仅在确认存在珞珈山校区覆盖、逐源许可和清楚影像日期后，再比较其建筑轮廓是否补足现有候选；它本身不提供入口。i2Nav-Robot适合定位或建图评测，只有研究目标扩展到这一方向才评估下载。校巴实时到站数据另作后续扩展，需正式授权的只读接口和故障回退，不以小程序私有接口作为来源。</w:t>
      </w:r>
    </w:p>
    <w:p w14:paraId="340AD09B">
      <w:pPr>
        <w:pStyle w:val="3"/>
      </w:pPr>
      <w:r>
        <w:t>四 执行安排与路线对照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248"/>
        <w:gridCol w:w="4205"/>
      </w:tblGrid>
      <w:tr w14:paraId="51B37A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12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348CD22E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248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7432296B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先做什么</w:t>
            </w:r>
          </w:p>
        </w:tc>
        <w:tc>
          <w:tcPr>
            <w:tcW w:w="4205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65E28A3C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完成后进入下一阶段的依据</w:t>
            </w:r>
          </w:p>
        </w:tc>
      </w:tr>
      <w:tr w14:paraId="31493A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D5891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第一阶段</w:t>
            </w:r>
          </w:p>
        </w:tc>
        <w:tc>
          <w:tcPr>
            <w:tcW w:w="42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E96367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确认研究边界、路网/历史GIS来源与许可；向校方核实行人规则的获得方式。</w:t>
            </w:r>
          </w:p>
        </w:tc>
        <w:tc>
          <w:tcPr>
            <w:tcW w:w="420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4F45EE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范围版本明确；可进入现场的区域与需联系部门明确；未知规则保持未知。</w:t>
            </w:r>
          </w:p>
        </w:tc>
      </w:tr>
      <w:tr w14:paraId="676C03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F7EC43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第二阶段</w:t>
            </w:r>
          </w:p>
        </w:tc>
        <w:tc>
          <w:tcPr>
            <w:tcW w:w="4248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C3DE75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分流69项：先审33项边界，再核34个门点和2条道路限制；核常用入口与台阶坡道。</w:t>
            </w:r>
          </w:p>
        </w:tc>
        <w:tc>
          <w:tcPr>
            <w:tcW w:w="4205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44A58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关键对象有独立证据、日期、适用对象和冲突记录；不凭图论结果放宽限制。</w:t>
            </w:r>
          </w:p>
        </w:tc>
      </w:tr>
      <w:tr w14:paraId="464933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C1AA40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第三阶段</w:t>
            </w:r>
          </w:p>
        </w:tc>
        <w:tc>
          <w:tcPr>
            <w:tcW w:w="42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48729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在经确认可走的图网上，独立走路线并比较最短路与环境偏好路。</w:t>
            </w:r>
          </w:p>
        </w:tc>
        <w:tc>
          <w:tcPr>
            <w:tcW w:w="420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8A664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至少一组OD记录正确入口、通行可行性、实际距离/时间、阴凉及失败原因。</w:t>
            </w:r>
          </w:p>
        </w:tc>
      </w:tr>
    </w:tbl>
    <w:p w14:paraId="358DC970">
      <w:pPr>
        <w:spacing w:after="40"/>
      </w:pPr>
    </w:p>
    <w:p w14:paraId="5AEE9B78">
      <w:r>
        <w:rPr>
          <w:rFonts w:ascii="微软雅黑" w:hAnsi="微软雅黑" w:eastAsia="微软雅黑"/>
          <w:color w:val="000000"/>
        </w:rPr>
        <w:t>首轮两组路线仅用于决定哪些差异值得核验。两张图网必须分别计算、分别记录；路线边缺少显式foot/access不表示可以通行。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3672"/>
        <w:gridCol w:w="4162"/>
      </w:tblGrid>
      <w:tr w14:paraId="7FA636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31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0F89CEE9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路线候选</w:t>
            </w:r>
          </w:p>
        </w:tc>
        <w:tc>
          <w:tcPr>
            <w:tcW w:w="3672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5AFF8106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离线发现</w:t>
            </w:r>
          </w:p>
        </w:tc>
        <w:tc>
          <w:tcPr>
            <w:tcW w:w="4162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31F970CF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外业前提及记录</w:t>
            </w:r>
          </w:p>
        </w:tc>
      </w:tr>
      <w:tr w14:paraId="3B95B4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7892D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樱花大道至珞珈山 od_04</w:t>
            </w:r>
          </w:p>
        </w:tc>
        <w:tc>
          <w:tcPr>
            <w:tcW w:w="367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25855E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β=0.25树冠代理：混合图+11.6个百分点、绕行+1.84%；OSM-base图+10.5个百分点、绕行+1.50%。</w:t>
            </w:r>
          </w:p>
        </w:tc>
        <w:tc>
          <w:tcPr>
            <w:tcW w:w="416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6E1104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先确认使用图网及其许可，再检查山路、台阶、开放条件与终点入口；此路线不作无障碍样本。</w:t>
            </w:r>
          </w:p>
        </w:tc>
      </w:tr>
      <w:tr w14:paraId="11C9D5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07DB35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总馆至工学分馆 od_02</w:t>
            </w:r>
          </w:p>
        </w:tc>
        <w:tc>
          <w:tcPr>
            <w:tcW w:w="367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9438B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混合图树冠代理+6.3个百分点、绕行+0.88%；OSM-base图树冠偏好未换路。</w:t>
            </w:r>
          </w:p>
        </w:tc>
        <w:tc>
          <w:tcPr>
            <w:tcW w:w="416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F8910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核对两端实际入口与差异路段；该对照主要用于判断结论对图网来源有多敏感。</w:t>
            </w:r>
          </w:p>
        </w:tc>
      </w:tr>
    </w:tbl>
    <w:p w14:paraId="710AD9B2">
      <w:pPr>
        <w:spacing w:after="40"/>
      </w:pPr>
    </w:p>
    <w:p w14:paraId="63E7F19C">
      <w:r>
        <w:rPr>
          <w:rFonts w:ascii="微软雅黑" w:hAnsi="微软雅黑" w:eastAsia="微软雅黑"/>
          <w:color w:val="000000"/>
        </w:rPr>
        <w:t>当前路况事件机制能表示绑定到边的一次性临时管制及明确的生效、失效时刻；身份组、每周重复开放的校门规则需要在取得授权数据后单独设计。结果未核实、发生冲突或超过有效期时，记录为未知并安排复核。</w:t>
      </w:r>
    </w:p>
    <w:p w14:paraId="191345AA">
      <w:pPr>
        <w:pStyle w:val="3"/>
      </w:pPr>
      <w:r>
        <w:t>五 记录规则与进入正式数据的条件</w:t>
      </w:r>
    </w:p>
    <w:p w14:paraId="12199994">
      <w:r>
        <w:rPr>
          <w:rFonts w:ascii="微软雅黑" w:hAnsi="微软雅黑" w:eastAsia="微软雅黑"/>
          <w:color w:val="000000"/>
        </w:rPr>
        <w:t>每个任务保留固定编号、当前证据、缺口、下一步行动、获取对象、完成标准、状态、核验结果和下次复核日期。状态推荐使用待核实、已确认开放、已确认关闭、有条件通行、证据冲突、不适用。任何状态变更要附证据链接或获准的现场记录编号、核验日期与复核人角色。</w:t>
      </w:r>
    </w:p>
    <w:p w14:paraId="19E567A4">
      <w:r>
        <w:rPr>
          <w:rFonts w:ascii="微软雅黑" w:hAnsi="微软雅黑" w:eastAsia="微软雅黑"/>
          <w:color w:val="000000"/>
        </w:rPr>
        <w:t>数据取得后先逐项记录是否允许内部研究、公开展示、派生使用和再分发，以及坐标系、更新责任方和有效期。只有许可和通行事实均明确、关键路线独立验证通过，才考虑形成正式数据变更；环境偏好要有可理解的地面收益，并保留最短路对照。</w:t>
      </w:r>
    </w:p>
    <w:p w14:paraId="359D570D">
      <w:pPr>
        <w:pStyle w:val="3"/>
      </w:pPr>
      <w:r>
        <w:t>资料依据</w:t>
      </w:r>
    </w:p>
    <w:p w14:paraId="5B4390E5">
      <w:r>
        <w:rPr>
          <w:rFonts w:ascii="微软雅黑" w:hAnsi="微软雅黑" w:eastAsia="微软雅黑"/>
          <w:color w:val="000000"/>
        </w:rPr>
        <w:t>数据截至2026年10月9日研究快照，更新时应重新核对来源、数量和现行校方规则。</w:t>
      </w:r>
    </w:p>
    <w:p w14:paraId="245A6458">
      <w:r>
        <w:rPr>
          <w:rFonts w:ascii="微软雅黑" w:hAnsi="微软雅黑" w:eastAsia="微软雅黑"/>
          <w:color w:val="000000"/>
        </w:rPr>
        <w:t>独立研究工作树：06_武大校园专属步行数据增强规划_20261009.md、07_武大步行通行事实现场核验清单_20261009.md、research/campus_enrichment/source_manifest.json。</w:t>
      </w:r>
    </w:p>
    <w:p w14:paraId="3508383E">
      <w:r>
        <w:rPr>
          <w:rFonts w:ascii="微软雅黑" w:hAnsi="微软雅黑" w:eastAsia="微软雅黑"/>
          <w:color w:val="000000"/>
        </w:rPr>
        <w:t>69项原始核验队列：osm_walk_connectivity_review_queue_20261009.csv（本机D盘05_reports目录）。</w:t>
      </w:r>
    </w:p>
    <w:p w14:paraId="30043043">
      <w:r>
        <w:rPr>
          <w:rFonts w:ascii="微软雅黑" w:hAnsi="微软雅黑" w:eastAsia="微软雅黑"/>
          <w:color w:val="000000"/>
          <w:sz w:val="18"/>
        </w:rPr>
        <w:t>官方网页：</w:t>
      </w:r>
      <w:r>
        <w:fldChar w:fldCharType="begin"/>
      </w:r>
      <w:r>
        <w:instrText xml:space="preserve"> HYPERLINK "https://news.whu.edu.cn/info/1013/488247.htm" \h </w:instrText>
      </w:r>
      <w:r>
        <w:fldChar w:fldCharType="separate"/>
      </w:r>
      <w:r>
        <w:rPr>
          <w:rFonts w:ascii="微软雅黑" w:hAnsi="微软雅黑" w:eastAsia="微软雅黑"/>
          <w:color w:val="26547C"/>
        </w:rPr>
        <w:t>2025年新版预约系统公告</w:t>
      </w:r>
      <w:r>
        <w:rPr>
          <w:rFonts w:ascii="微软雅黑" w:hAnsi="微软雅黑" w:eastAsia="微软雅黑"/>
          <w:color w:val="26547C"/>
        </w:rPr>
        <w:fldChar w:fldCharType="end"/>
      </w:r>
      <w:r>
        <w:rPr>
          <w:rFonts w:ascii="微软雅黑" w:hAnsi="微软雅黑" w:eastAsia="微软雅黑"/>
          <w:color w:val="000000"/>
          <w:sz w:val="18"/>
        </w:rPr>
        <w:t xml:space="preserve">  ·  </w:t>
      </w:r>
      <w:r>
        <w:fldChar w:fldCharType="begin"/>
      </w:r>
      <w:r>
        <w:instrText xml:space="preserve"> HYPERLINK "https://news.whu.edu.cn/info/2301/501027.htm" \h </w:instrText>
      </w:r>
      <w:r>
        <w:fldChar w:fldCharType="separate"/>
      </w:r>
      <w:r>
        <w:rPr>
          <w:rFonts w:ascii="微软雅黑" w:hAnsi="微软雅黑" w:eastAsia="微软雅黑"/>
          <w:color w:val="26547C"/>
        </w:rPr>
        <w:t>2026年校园交通治理协作报道</w:t>
      </w:r>
      <w:r>
        <w:rPr>
          <w:rFonts w:ascii="微软雅黑" w:hAnsi="微软雅黑" w:eastAsia="微软雅黑"/>
          <w:color w:val="26547C"/>
        </w:rPr>
        <w:fldChar w:fldCharType="end"/>
      </w:r>
      <w:r>
        <w:rPr>
          <w:rFonts w:ascii="微软雅黑" w:hAnsi="微软雅黑" w:eastAsia="微软雅黑"/>
          <w:color w:val="000000"/>
          <w:sz w:val="18"/>
        </w:rPr>
        <w:t xml:space="preserve">  ·  </w:t>
      </w:r>
      <w:r>
        <w:fldChar w:fldCharType="begin"/>
      </w:r>
      <w:r>
        <w:instrText xml:space="preserve"> HYPERLINK "https://news.whu.edu.cn/info/1013/501127.htm" \h </w:instrText>
      </w:r>
      <w:r>
        <w:fldChar w:fldCharType="separate"/>
      </w:r>
      <w:r>
        <w:rPr>
          <w:rFonts w:ascii="微软雅黑" w:hAnsi="微软雅黑" w:eastAsia="微软雅黑"/>
          <w:color w:val="26547C"/>
        </w:rPr>
        <w:t>2026年暑期校巴服务报道</w:t>
      </w:r>
      <w:r>
        <w:rPr>
          <w:rFonts w:ascii="微软雅黑" w:hAnsi="微软雅黑" w:eastAsia="微软雅黑"/>
          <w:color w:val="26547C"/>
        </w:rPr>
        <w:fldChar w:fldCharType="end"/>
      </w:r>
    </w:p>
    <w:p w14:paraId="78584377">
      <w:r>
        <w:br w:type="page"/>
      </w:r>
    </w:p>
    <w:p w14:paraId="13BE6799">
      <w:pPr>
        <w:pStyle w:val="3"/>
      </w:pPr>
      <w:r>
        <w:t>附录一 69项连通性核验索引</w:t>
      </w:r>
    </w:p>
    <w:p w14:paraId="5C4435E2">
      <w:r>
        <w:rPr>
          <w:rFonts w:ascii="微软雅黑" w:hAnsi="微软雅黑" w:eastAsia="微软雅黑"/>
          <w:color w:val="000000"/>
        </w:rPr>
        <w:t>索引按入口节点、道路限制、边界裁剪分组。编号A01至A69为本文档的稳定工作编号；原CSV行号方便回查原文件。每行保留OSM对象链接、坐标和原核验问题。当前69项均为待校方或现场核实，后续状态须由记录模板补证据后更新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576"/>
        <w:gridCol w:w="1138"/>
        <w:gridCol w:w="1771"/>
        <w:gridCol w:w="1757"/>
        <w:gridCol w:w="3053"/>
        <w:gridCol w:w="1066"/>
      </w:tblGrid>
      <w:tr w14:paraId="0F05C7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05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59D1C9BB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w="576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280A8CF3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原行</w:t>
            </w:r>
          </w:p>
        </w:tc>
        <w:tc>
          <w:tcPr>
            <w:tcW w:w="1138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332EF406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w="1771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547BA0B6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OSM对象</w:t>
            </w:r>
          </w:p>
        </w:tc>
        <w:tc>
          <w:tcPr>
            <w:tcW w:w="1757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3C49250E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WGS84坐标</w:t>
            </w:r>
          </w:p>
        </w:tc>
        <w:tc>
          <w:tcPr>
            <w:tcW w:w="3053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4B6596E9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原核验问题</w:t>
            </w:r>
          </w:p>
        </w:tc>
        <w:tc>
          <w:tcPr>
            <w:tcW w:w="1066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507E9B35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 w14:paraId="6FD29A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12163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A01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23DDD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BA44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F839D8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"https://www.openstreetmap.org/node/1197839325"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node/1197839325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5BB65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30.546276,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114.3521343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0B259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1A037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325FB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0EB39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A02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B768C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F011F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AFE33E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"https://www.openstreetmap.org/node/1199819000"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node/1199819000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B009D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30.5475755,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114.360592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31FC1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F57C4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5150A6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C0D68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A03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B2ADB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C31E4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D92B3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"https://www.openstreetmap.org/node/1199819110"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node/1199819110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29B50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30.5456031,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114.3651454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803C6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2DCE5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521CB3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B9137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A04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18C63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AB7CA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E514A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"https://www.openstreetmap.org/node/12847404810"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node/12847404810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B3354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30.5441602,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114.3677943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72BA8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80F17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59A0D2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59F65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A05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5CD2F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60761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E49DD8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"https://www.openstreetmap.org/node/12847404821"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node/12847404821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00A1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30.5472976,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114.3570848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FE972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0C172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55EBB5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070E5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A06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26FA5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7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E2A46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F93F59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"https://www.openstreetmap.org/node/12847404823"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node/12847404823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F9F30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30.5474522,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114.3559917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30E18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5787F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5FB79C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7EF91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A07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D55A6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8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18A65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FCB3BC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"https://www.openstreetmap.org/node/13545293323"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node/13545293323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732E5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30.543298,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114.3680824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552DC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466C3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0D5B88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74576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A08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B0733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9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6245A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4B23B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"https://www.openstreetmap.org/node/1358787382"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node/1358787382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8AF7D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30.537472,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114.3718686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68FC1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6680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45017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2B9E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A09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16699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10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ADC5C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41014C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"https://www.openstreetmap.org/node/13613667177"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node/13613667177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29F4C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30.5456112,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114.3651049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80A37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401FC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6C2AB1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4383B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A10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66980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11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88BE6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38433A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"https://www.openstreetmap.org/node/13613667184"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node/13613667184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D55FC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30.5455911,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114.3650507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DB3B7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DAF45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CA6E1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F7491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A11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7B7D5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12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C5261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D05995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"https://www.openstreetmap.org/node/13613667193"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node/13613667193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A860C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30.5477465,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114.3549802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016E2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21876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18BD1E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C4F89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A12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F0C28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13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C0048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4764DA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"https://www.openstreetmap.org/node/13613667196"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node/13613667196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66443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30.5477507,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114.3548324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0A185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FC353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0141CC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AB549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A13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42D8D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14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9A511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D4F80B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"https://www.openstreetmap.org/node/1663906491"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node/1663906491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2E282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30.5477485,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114.3549181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9C45A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60F35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ECA7F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13831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A14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C1961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25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5CDD2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B1B15B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"https://www.openstreetmap.org/node/1202521195"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node/1202521195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C5144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30.5306661,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114.3506798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80ABA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963A8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5EFCDD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09B33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A15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96DC9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26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521F2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76C17E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"https://www.openstreetmap.org/node/1205109804"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node/1205109804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282DE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30.5342996,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114.3508673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84EE8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56180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15BC9E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D07D3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A16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92AD5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27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3A6F2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EFF3A7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"https://www.openstreetmap.org/node/13238420133"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node/13238420133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43011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30.5349998,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114.351865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E0AFC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FA92D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22964A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77BCF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A17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B7B94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28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88337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ADF7C2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"https://www.openstreetmap.org/node/13238420137"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node/13238420137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5AB06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30.5350162,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114.3518877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D14D5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F74A3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EB573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3356B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A18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C70BF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29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AE5EC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F28C50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"https://www.openstreetmap.org/node/13240918484"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node/13240918484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02449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30.5349604,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114.3518104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C2F26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AB24C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764741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C1214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A19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88BC6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5226E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CE8053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"https://www.openstreetmap.org/node/13241555638"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node/13241555638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6E49F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30.5377545,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114.3515012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73F9D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BAFF3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07D297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80CE7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A20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C1D81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31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3E528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BA88F3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"https://www.openstreetmap.org/node/13613667148"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node/13613667148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4A876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30.535039,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114.3519193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341A1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04AEA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776BE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A34E2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A21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DD943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32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52D8D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F0BAD0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"https://www.openstreetmap.org/node/13613667157"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node/13613667157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790D4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30.537708,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114.3515066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9DA90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C18CA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101A0B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4925B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A22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43235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33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D9464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EECF25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"https://www.openstreetmap.org/node/1663906468"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node/1663906468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2FA61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30.5416326,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114.3490155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6196A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616DA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2A23C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B4721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A23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0F6FD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34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E760C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45324C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"https://www.openstreetmap.org/node/3631666389"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node/3631666389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601C8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30.5381406,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114.3511314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73E2D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C0F8D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0BBC59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06D78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A24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09E99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35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E9855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894728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"https://www.openstreetmap.org/node/3709156166"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node/3709156166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E0567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30.5349699,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114.3523725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5E283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2D2EF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21FBAB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AD4C8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A25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9557D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60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0C100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47C440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"https://www.openstreetmap.org/node/1196703578"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node/1196703578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40163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30.5343546,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114.366326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AA375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15A0E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6CA77F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29ADD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A26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5B69C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61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0FEB4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39421F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"https://www.openstreetmap.org/node/1196703592"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node/1196703592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54FC8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30.535526,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114.368411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6355B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40853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F0435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130EF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A27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761E6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62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E4CC4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BAEC00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"https://www.openstreetmap.org/node/1197776359"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node/1197776359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16CB6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30.5356397,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114.368877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0989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8744C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D3362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F2872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A28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3A991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63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9D8F0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A1E037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"https://www.openstreetmap.org/node/12848272105"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node/12848272105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C54BA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30.5353644,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114.3683854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B7F66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C7B5C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6D5625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4B872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A29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FE23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65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4789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9CD196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"https://www.openstreetmap.org/node/12803984173"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node/12803984173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69BA8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30.5327809,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114.3578862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F19AC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93978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1277D9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31C60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A30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96C1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66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2E30B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E2941B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"https://www.openstreetmap.org/node/12803984185"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node/12803984185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E80B0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30.5318465,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114.3576199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7F54C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228E6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601724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4F9EB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A31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FE633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67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3594B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705167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"https://www.openstreetmap.org/node/12803984188"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node/12803984188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D64A5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30.5309873,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114.3576228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AC981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9DFD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6FCF58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B293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A32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B7278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68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919B1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8403CD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"https://www.openstreetmap.org/node/12803984195"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node/12803984195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DCD2B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30.5302055,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114.3575065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E1C35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AEF08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17D42D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D8E61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A33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35878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69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6ACD8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F6B96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"https://www.openstreetmap.org/node/12802547762"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node/12802547762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6E619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30.5327861,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114.3622919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861F3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4D571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27D052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35B0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A34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2E250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70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B4D50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入口节点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D6F8C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"https://www.openstreetmap.org/node/12802547775"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node/12802547775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F9EA9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30.5330017,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114.3613013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4955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74A36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56CF7C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D955D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A35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1708F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36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799D6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道路限制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326C17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"https://www.openstreetmap.org/way/243164211"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way/243164211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29532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30.5352647,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114.3522962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315E5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核实此道路当前是否处于施工/封闭状态及有效期限；不要把历史施工状态永久写入路网。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557CD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75233F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4CD7B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A36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5B2DB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37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0703E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道路限制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E40BEE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"https://www.openstreetmap.org/way/243164213"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way/243164213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B23FE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30.5351919,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114.3526765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603D2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核实此道路当前是否处于施工/封闭状态及有效期限；不要把历史施工状态永久写入路网。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C267F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726267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5314A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A37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EC6AC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15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61926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1F1480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"https://www.openstreetmap.org/way/1382895751"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way/1382895751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133A1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30.5476413,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114.3520874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3826D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E43A8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22824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073C7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A38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2E6C5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16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9B7B0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FBAFFF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"https://www.openstreetmap.org/way/1383475020"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way/1383475020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2BBB0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30.5476728,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114.3521901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0A581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A188F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9A554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E8E6D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A39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1AC04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17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E9EAC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D803C0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"https://www.openstreetmap.org/way/1476197507"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way/1476197507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FA8A6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30.5471032,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114.3509787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2366D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6B5C6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0F1C1A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04BAC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A40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674FA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18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4B52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947489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"https://www.openstreetmap.org/way/1476197509"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way/1476197509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7F1BB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30.5463077,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114.3503195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CC23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60EB8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7599E7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E2453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A41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1EBD6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19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6406E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AC7618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"https://www.openstreetmap.org/way/1476197523"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way/1476197523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4DA4F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30.5474848,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114.3519321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CC2C0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E6B01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69A2D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FC0D0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A42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A0B70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20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244A5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51845D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"https://www.openstreetmap.org/way/1485863857"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way/1485863857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E30A1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30.5359613,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114.3718998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4192D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5F42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41FA0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D751D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A43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4DED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21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B8AFC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D94097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"https://www.openstreetmap.org/way/1485863858"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way/1485863858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9CA22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30.5367379,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114.3727428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A871E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502DF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2CF651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7987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A44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82410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22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DE053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4CFD6D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"https://www.openstreetmap.org/way/1485863863"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way/1485863863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565D3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30.5369862,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114.3722988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C91D1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F2694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64B153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1DD53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A45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F5477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23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48CD6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4AB1DF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"https://www.openstreetmap.org/way/1495721275"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way/1495721275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06E2A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30.5480678,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114.3514124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A8615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0E46D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31DE8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043B7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A46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709AC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24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723BC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4CEF53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"https://www.openstreetmap.org/way/455186802"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way/455186802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8C52F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30.5477881,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114.3523215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FE17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062EB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6861EC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5D000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A47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E03BE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38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A4B93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186A1C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"https://www.openstreetmap.org/way/103755064"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way/103755064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74C74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30.5287656,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114.3477913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E9850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FDA2F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30EF3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3CB88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A48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07251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39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1EFE8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95667E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"https://www.openstreetmap.org/way/103755114"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way/103755114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41C22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30.5409331,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114.3489924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D8AAE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71F5E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539AC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9A8E2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A49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B1C55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40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497B4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FEFD2A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"https://www.openstreetmap.org/way/103943354"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way/103943354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81E35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30.5304755,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114.3482956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ADE6F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13718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BB597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F53B0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A50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51C6B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41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AE998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50F1C4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"https://www.openstreetmap.org/way/103943357"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way/103943357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5090E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30.5299582,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114.348132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6BCD1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E6B77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098FF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02F1E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A51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0680D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42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465A8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C6491A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"https://www.openstreetmap.org/way/127029059"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way/127029059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1F969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30.5381993,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114.3466053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E98D8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6748B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1C19B5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1E7BE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A52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6F0B5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43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C01D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62E0FA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"https://www.openstreetmap.org/way/127188019"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way/127188019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F5F77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30.5418208,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114.3483771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DE6C9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D2668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7B252F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AA6D8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A53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00CA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44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B5227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DA650E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"https://www.openstreetmap.org/way/127188020"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way/127188020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B56A9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30.5419304,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114.3475381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10C81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D7D69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BF849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ACC7C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A54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E54C5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45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1D1EC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ABA981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"https://www.openstreetmap.org/way/1279001408"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way/1279001408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90DF3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30.5293463,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114.3481456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7D483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F9C59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404DE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50D4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A55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82992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46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6F76C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6EB4D3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"https://www.openstreetmap.org/way/1476719772"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way/1476719772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BF960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30.5428986,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114.3486334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191A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4B299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435996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8BA9A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A56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3E57D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47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95050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995E78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"https://www.openstreetmap.org/way/1480437174"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way/1480437174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DF2A6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30.529413,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114.3482278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D5DF9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42FD3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7B702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3C574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A57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A7A6D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48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D1B42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CCCA57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"https://www.openstreetmap.org/way/1494372121"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way/1494372121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02EC4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30.5416263,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114.3482703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6ABE9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73827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6D69D7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376CA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A58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D8265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49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96602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969A7F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"https://www.openstreetmap.org/way/1494372124"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way/1494372124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E3886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30.5382988,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114.3465828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31229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51C74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20C750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DD15C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A59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87CDA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50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24C50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5C399C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"https://www.openstreetmap.org/way/1494424050"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way/1494424050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CBA5F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30.5398628,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114.347749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E7EB2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F21A8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307317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3593C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A60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BBCC1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51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DFFF3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7520EE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"https://www.openstreetmap.org/way/1494424065"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way/1494424065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C8B2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30.5401559,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114.3479768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17098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99E4D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2AC6CB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AAACD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A61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D3994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52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D6E10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B275EB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"https://www.openstreetmap.org/way/1494424067"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way/1494424067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569D1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30.5404204,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114.3485924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56200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CAB11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2ECC90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31F6C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A62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FC9F4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53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17014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39029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"https://www.openstreetmap.org/way/1494424068"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way/1494424068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62039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30.5402891,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114.3482556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CDCB8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80A61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57C584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57402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A63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32D12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54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46F76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361C0D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"https://www.openstreetmap.org/way/1494450143"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way/1494450143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7F919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30.5407785,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114.3489881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B5245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83842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21A08A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2C5CD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A64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E59D0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55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FC3CB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C1FC95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"https://www.openstreetmap.org/way/1494831553"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way/1494831553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E9C45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30.5303485,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114.348233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D698F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37393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2DA1A7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C2511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A65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A89EB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56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D7517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81EA12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"https://www.openstreetmap.org/way/149561626"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way/149561626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35CB3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30.5287931,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114.3477008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45F91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83BF7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74EB17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5EB16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A66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E58CF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57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157CA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A37819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"https://www.openstreetmap.org/way/172746558"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way/172746558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DCECF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30.5421515,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114.3486345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C6987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0A4E0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1EC810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B5576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A67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6BCCB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58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93F64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160E24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"https://www.openstreetmap.org/way/236518323"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way/236518323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46E19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30.529248,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114.3480643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F6970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21887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7AC0BF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344FC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A68</w:t>
            </w:r>
          </w:p>
        </w:tc>
        <w:tc>
          <w:tcPr>
            <w:tcW w:w="57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52CF6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59</w:t>
            </w:r>
          </w:p>
        </w:tc>
        <w:tc>
          <w:tcPr>
            <w:tcW w:w="1138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22CE7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B5595A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"https://www.openstreetmap.org/way/99145247"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way/99145247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D7FEC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30.5419867,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114.3485094</w:t>
            </w:r>
          </w:p>
        </w:tc>
        <w:tc>
          <w:tcPr>
            <w:tcW w:w="3053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2653F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shd w:val="clear" w:color="auto" w:fill="F3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5A97D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  <w:tr w14:paraId="66DE69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86248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A69</w:t>
            </w:r>
          </w:p>
        </w:tc>
        <w:tc>
          <w:tcPr>
            <w:tcW w:w="57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DBFC5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64</w:t>
            </w:r>
          </w:p>
        </w:tc>
        <w:tc>
          <w:tcPr>
            <w:tcW w:w="113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06865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边界裁剪</w:t>
            </w:r>
          </w:p>
        </w:tc>
        <w:tc>
          <w:tcPr>
            <w:tcW w:w="177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201AC9">
            <w:pPr>
              <w:spacing w:after="0" w:line="264" w:lineRule="auto"/>
            </w:pPr>
            <w:r>
              <w:fldChar w:fldCharType="begin"/>
            </w:r>
            <w:r>
              <w:instrText xml:space="preserve"> HYPERLINK "https://www.openstreetmap.org/way/103639131" \h </w:instrText>
            </w:r>
            <w:r>
              <w:fldChar w:fldCharType="separate"/>
            </w:r>
            <w:r>
              <w:rPr>
                <w:rFonts w:ascii="微软雅黑" w:hAnsi="微软雅黑" w:eastAsia="微软雅黑"/>
                <w:color w:val="26547C"/>
              </w:rPr>
              <w:t>way/103639131</w:t>
            </w:r>
            <w:r>
              <w:rPr>
                <w:rFonts w:ascii="微软雅黑" w:hAnsi="微软雅黑" w:eastAsia="微软雅黑"/>
                <w:color w:val="26547C"/>
              </w:rPr>
              <w:fldChar w:fldCharType="end"/>
            </w:r>
          </w:p>
        </w:tc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BD32A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30.532753,</w:t>
            </w:r>
            <w:r>
              <w:rPr>
                <w:rFonts w:ascii="微软雅黑" w:hAnsi="微软雅黑" w:eastAsia="微软雅黑"/>
                <w:color w:val="000000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color w:val="000000"/>
                <w:sz w:val="15"/>
              </w:rPr>
              <w:t>114.3656323</w:t>
            </w:r>
          </w:p>
        </w:tc>
        <w:tc>
          <w:tcPr>
            <w:tcW w:w="30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B9B58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w="106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9045C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000000"/>
                <w:sz w:val="15"/>
              </w:rPr>
              <w:t>待核实</w:t>
            </w:r>
          </w:p>
        </w:tc>
      </w:tr>
    </w:tbl>
    <w:p w14:paraId="1A8EA43B">
      <w:pPr>
        <w:spacing w:after="40"/>
      </w:pPr>
    </w:p>
    <w:p w14:paraId="0C8A4928">
      <w:pPr>
        <w:pStyle w:val="3"/>
      </w:pPr>
      <w:r>
        <w:t>附录二 单项核验记录模板</w:t>
      </w:r>
    </w:p>
    <w:p w14:paraId="015CB70D">
      <w:r>
        <w:rPr>
          <w:rFonts w:ascii="微软雅黑" w:hAnsi="微软雅黑" w:eastAsia="微软雅黑"/>
          <w:color w:val="000000"/>
        </w:rPr>
        <w:t>每次核验复制下面的字段填写一条记录；若同一行涉及多个开口或不同时间条件，分别记录，保留原始对象与历史状态。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8093"/>
      </w:tblGrid>
      <w:tr w14:paraId="781B05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2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2900373B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8093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220BE895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 w14:paraId="71E8CD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5E02F7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任务编号与对象</w:t>
            </w:r>
          </w:p>
        </w:tc>
        <w:tc>
          <w:tcPr>
            <w:tcW w:w="80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5EDA33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V或D任务编号；如关联69项，另填A编号、原CSV行、OSM对象链接。</w:t>
            </w:r>
          </w:p>
        </w:tc>
      </w:tr>
      <w:tr w14:paraId="5D27C6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0B7A5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当前证据与缺口</w:t>
            </w:r>
          </w:p>
        </w:tc>
        <w:tc>
          <w:tcPr>
            <w:tcW w:w="809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D6734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现有来源、版本、原标签、尚未确认的问题。</w:t>
            </w:r>
          </w:p>
        </w:tc>
      </w:tr>
      <w:tr w14:paraId="25EECB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C9C34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核验结果</w:t>
            </w:r>
          </w:p>
        </w:tc>
        <w:tc>
          <w:tcPr>
            <w:tcW w:w="80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CA884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开放／关闭／有条件／冲突／不适用／未核实；写明观察到的实体与路网连接。</w:t>
            </w:r>
          </w:p>
        </w:tc>
      </w:tr>
      <w:tr w14:paraId="303B24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46E04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适用条件</w:t>
            </w:r>
          </w:p>
        </w:tc>
        <w:tc>
          <w:tcPr>
            <w:tcW w:w="809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8DFFF6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适用人员与方式、进出方向、工作日和假日时段、预约前提。</w:t>
            </w:r>
          </w:p>
        </w:tc>
      </w:tr>
      <w:tr w14:paraId="4B289C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AABD0A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空间与时间</w:t>
            </w:r>
          </w:p>
        </w:tc>
        <w:tc>
          <w:tcPr>
            <w:tcW w:w="80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852D47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坐标及CRS、定位误差、核验时间、有效起止、下次复核日期。</w:t>
            </w:r>
          </w:p>
        </w:tc>
      </w:tr>
      <w:tr w14:paraId="61C6D0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FC2ED6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证据与责任</w:t>
            </w:r>
          </w:p>
        </w:tc>
        <w:tc>
          <w:tcPr>
            <w:tcW w:w="8093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750857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官方通知URL或文号、获准现场记录编号、核验人角色、更新责任部门。</w:t>
            </w:r>
          </w:p>
        </w:tc>
      </w:tr>
      <w:tr w14:paraId="4655C4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3CA0EB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许可与下一步</w:t>
            </w:r>
          </w:p>
        </w:tc>
        <w:tc>
          <w:tcPr>
            <w:tcW w:w="8093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E9025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内部研究、公开展示、派生与分发的许可范围；冲突时需向谁确认。</w:t>
            </w:r>
          </w:p>
        </w:tc>
      </w:tr>
    </w:tbl>
    <w:p w14:paraId="5D315F5D">
      <w:pPr>
        <w:spacing w:after="40"/>
      </w:pPr>
    </w:p>
    <w:p w14:paraId="0D566B4A">
      <w:pPr>
        <w:pStyle w:val="3"/>
      </w:pPr>
      <w:r>
        <w:t>附录三 修订记录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944"/>
        <w:gridCol w:w="5544"/>
        <w:gridCol w:w="1397"/>
      </w:tblGrid>
      <w:tr w14:paraId="2D04B0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80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62E353FB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1944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5BB274FD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5544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66FC4004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变更内容</w:t>
            </w:r>
          </w:p>
        </w:tc>
        <w:tc>
          <w:tcPr>
            <w:tcW w:w="1397" w:type="dxa"/>
            <w:shd w:val="clear" w:color="auto" w:fill="243B53"/>
            <w:tcMar>
              <w:top w:w="120" w:type="dxa"/>
              <w:left w:w="105" w:type="dxa"/>
              <w:bottom w:w="120" w:type="dxa"/>
              <w:right w:w="105" w:type="dxa"/>
            </w:tcMar>
            <w:vAlign w:val="center"/>
          </w:tcPr>
          <w:p w14:paraId="64FE3A8A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核验人</w:t>
            </w:r>
          </w:p>
        </w:tc>
      </w:tr>
      <w:tr w14:paraId="1EEE2B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E8840D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1.0</w:t>
            </w:r>
          </w:p>
        </w:tc>
        <w:tc>
          <w:tcPr>
            <w:tcW w:w="19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02A2A0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2026年10月9日</w:t>
            </w:r>
          </w:p>
        </w:tc>
        <w:tc>
          <w:tcPr>
            <w:tcW w:w="5544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8B2A91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依据现有研究快照建立任务、69项索引和记录口径。</w:t>
            </w:r>
          </w:p>
        </w:tc>
        <w:tc>
          <w:tcPr>
            <w:tcW w:w="139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2203AC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待填写</w:t>
            </w:r>
          </w:p>
        </w:tc>
      </w:tr>
      <w:tr w14:paraId="08ED9E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B43CA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下一版</w:t>
            </w:r>
          </w:p>
        </w:tc>
        <w:tc>
          <w:tcPr>
            <w:tcW w:w="1944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2A2C69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待填写</w:t>
            </w:r>
          </w:p>
        </w:tc>
        <w:tc>
          <w:tcPr>
            <w:tcW w:w="5544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3229F2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待填写</w:t>
            </w:r>
          </w:p>
        </w:tc>
        <w:tc>
          <w:tcPr>
            <w:tcW w:w="1397" w:type="dxa"/>
            <w:shd w:val="clear" w:color="auto" w:fill="F3F7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16BB84">
            <w:pPr>
              <w:spacing w:after="0" w:line="271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待填写</w:t>
            </w:r>
          </w:p>
        </w:tc>
      </w:tr>
    </w:tbl>
    <w:p w14:paraId="5F4DB7A9">
      <w:pPr>
        <w:spacing w:after="40"/>
      </w:pPr>
    </w:p>
    <w:sectPr>
      <w:footerReference r:id="rId5" w:type="default"/>
      <w:pgSz w:w="12240" w:h="15840"/>
      <w:pgMar w:top="1094" w:right="1123" w:bottom="1008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E0009">
    <w:pPr>
      <w:pStyle w:val="24"/>
      <w:jc w:val="right"/>
    </w:pPr>
    <w:r>
      <w:rPr>
        <w:rFonts w:ascii="微软雅黑" w:hAnsi="微软雅黑" w:eastAsia="微软雅黑"/>
        <w:color w:val="000000"/>
        <w:sz w:val="16"/>
      </w:rPr>
      <w:t xml:space="preserve">校园数据核实规划  |  2026年10月9日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2" w:lineRule="auto"/>
      </w:pPr>
      <w:r>
        <w:separator/>
      </w:r>
    </w:p>
  </w:footnote>
  <w:footnote w:type="continuationSeparator" w:id="1">
    <w:p>
      <w:pPr>
        <w:spacing w:before="0" w:after="0" w:line="30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AC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2" w:lineRule="auto"/>
    </w:pPr>
    <w:rPr>
      <w:rFonts w:ascii="微软雅黑" w:hAnsi="微软雅黑" w:eastAsiaTheme="minorEastAsia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40" w:line="264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8543</Words>
  <Characters>11897</Characters>
  <Lines>0</Lines>
  <Paragraphs>0</Paragraphs>
  <TotalTime>362</TotalTime>
  <ScaleCrop>false</ScaleCrop>
  <LinksUpToDate>false</LinksUpToDate>
  <CharactersWithSpaces>11999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金麟哲</cp:lastModifiedBy>
  <dcterms:modified xsi:type="dcterms:W3CDTF">2026-10-09T09:47:54Z</dcterms:modified>
  <dc:subject>校园导航数据核验与持续修订</dc:subject>
  <dc:title>武汉大学校园步行导航数据核实与后续获取规划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eyJoZGlkIjoiMjQ1MTkxZGFjZmJkY2VkNDVmZTdkNDBlNjI3MjY2OGMiLCJ1c2VySWQiOiI5NzIzMTcwOTYifQ==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9889B6B11EB643D5A3C51287343B0077_12</vt:lpwstr>
  </property>
</Properties>
</file>